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59090" w14:textId="50D6C5D2" w:rsidR="001E5457" w:rsidRDefault="00A86D05" w:rsidP="00A86D05">
      <w:pPr>
        <w:pStyle w:val="Heading1"/>
        <w:spacing w:line="360" w:lineRule="auto"/>
        <w:jc w:val="center"/>
        <w:rPr>
          <w:rFonts w:ascii="Times New Roman" w:eastAsia="Times New Roman" w:hAnsi="Times New Roman" w:cs="Times New Roman"/>
          <w:b/>
          <w:bCs/>
          <w:sz w:val="36"/>
          <w:szCs w:val="36"/>
          <w:lang w:val="en-US"/>
        </w:rPr>
      </w:pPr>
      <w:r w:rsidRPr="00A86D05">
        <w:rPr>
          <w:rFonts w:ascii="Times New Roman" w:eastAsia="Times New Roman" w:hAnsi="Times New Roman" w:cs="Times New Roman"/>
          <w:b/>
          <w:bCs/>
          <w:sz w:val="36"/>
          <w:szCs w:val="36"/>
          <w:lang w:val="en-US"/>
        </w:rPr>
        <w:t>KỊCH BẢN PHỎNG VẤN</w:t>
      </w:r>
    </w:p>
    <w:p w14:paraId="2F35F31E" w14:textId="436B7C6A" w:rsidR="00AA1EFB" w:rsidRPr="00735EE2" w:rsidRDefault="00AA1EFB" w:rsidP="00F96E78">
      <w:pPr>
        <w:spacing w:before="240" w:after="240"/>
        <w:rPr>
          <w:rFonts w:ascii="Times New Roman" w:eastAsia="Times New Roman" w:hAnsi="Times New Roman" w:cs="Times New Roman"/>
          <w:b/>
          <w:sz w:val="26"/>
          <w:szCs w:val="26"/>
          <w:lang w:val="vi-VN"/>
        </w:rPr>
      </w:pPr>
      <w:r w:rsidRPr="00735EE2">
        <w:rPr>
          <w:rFonts w:ascii="Times New Roman" w:eastAsia="Times New Roman" w:hAnsi="Times New Roman" w:cs="Times New Roman"/>
          <w:b/>
          <w:sz w:val="26"/>
          <w:szCs w:val="26"/>
        </w:rPr>
        <w:t xml:space="preserve">Tên cửa hàng: </w:t>
      </w:r>
      <w:r w:rsidRPr="00735EE2">
        <w:rPr>
          <w:rFonts w:ascii="Times New Roman" w:eastAsia="Times New Roman" w:hAnsi="Times New Roman" w:cs="Times New Roman"/>
          <w:b/>
          <w:sz w:val="26"/>
          <w:szCs w:val="26"/>
          <w:lang w:val="en-US"/>
        </w:rPr>
        <w:t>Tạp hóa Xóm Nhỏ</w:t>
      </w:r>
      <w:r w:rsidRPr="00735EE2">
        <w:rPr>
          <w:rFonts w:ascii="Times New Roman" w:eastAsia="Times New Roman" w:hAnsi="Times New Roman" w:cs="Times New Roman"/>
          <w:b/>
          <w:sz w:val="26"/>
          <w:szCs w:val="26"/>
        </w:rPr>
        <w:t xml:space="preserve"> </w:t>
      </w:r>
    </w:p>
    <w:p w14:paraId="5B1A4993" w14:textId="2342F6B2" w:rsidR="00AA1EFB" w:rsidRPr="00735EE2" w:rsidRDefault="00AA1EFB" w:rsidP="00F96E78">
      <w:pPr>
        <w:spacing w:before="240" w:after="240"/>
        <w:rPr>
          <w:rFonts w:ascii="Times New Roman" w:hAnsi="Times New Roman" w:cs="Times New Roman"/>
          <w:b/>
          <w:bCs/>
          <w:color w:val="000000"/>
          <w:sz w:val="26"/>
          <w:szCs w:val="26"/>
        </w:rPr>
      </w:pPr>
      <w:r w:rsidRPr="00735EE2">
        <w:rPr>
          <w:rFonts w:ascii="Times New Roman" w:eastAsia="Times New Roman" w:hAnsi="Times New Roman" w:cs="Times New Roman"/>
          <w:b/>
          <w:sz w:val="26"/>
          <w:szCs w:val="26"/>
        </w:rPr>
        <w:t xml:space="preserve">Địa chỉ: </w:t>
      </w:r>
      <w:r w:rsidRPr="00735EE2">
        <w:rPr>
          <w:rFonts w:ascii="Times New Roman" w:hAnsi="Times New Roman" w:cs="Times New Roman"/>
          <w:b/>
          <w:bCs/>
          <w:color w:val="000000"/>
          <w:sz w:val="26"/>
          <w:szCs w:val="26"/>
        </w:rPr>
        <w:t>K223/h18/05 Trường Chinh, phường An Khê, quận Thanh Khê, Đà Nẵng</w:t>
      </w:r>
    </w:p>
    <w:p w14:paraId="5AFECE53" w14:textId="574B2CE1" w:rsidR="00F96E78" w:rsidRPr="00735EE2" w:rsidRDefault="00F96E78" w:rsidP="00F96E78">
      <w:pPr>
        <w:spacing w:before="240" w:after="240"/>
        <w:ind w:left="2977"/>
        <w:rPr>
          <w:rFonts w:ascii="Times New Roman" w:eastAsia="Times New Roman" w:hAnsi="Times New Roman" w:cs="Times New Roman"/>
          <w:b/>
          <w:sz w:val="28"/>
          <w:szCs w:val="28"/>
        </w:rPr>
      </w:pPr>
      <w:r>
        <w:rPr>
          <w:rFonts w:ascii="Times New Roman" w:hAnsi="Times New Roman" w:cs="Times New Roman"/>
          <w:b/>
          <w:bCs/>
          <w:color w:val="000000"/>
          <w:sz w:val="24"/>
          <w:szCs w:val="24"/>
        </w:rPr>
        <w:tab/>
      </w:r>
      <w:r w:rsidRPr="00735EE2">
        <w:rPr>
          <w:rFonts w:ascii="Times New Roman" w:hAnsi="Times New Roman" w:cs="Times New Roman"/>
          <w:b/>
          <w:bCs/>
          <w:color w:val="000000"/>
          <w:sz w:val="28"/>
          <w:szCs w:val="28"/>
        </w:rPr>
        <w:t>GIỚI THIỆU</w:t>
      </w:r>
    </w:p>
    <w:p w14:paraId="2E37CBCA" w14:textId="34C46B2F" w:rsidR="001E5457" w:rsidRPr="006E7A89" w:rsidRDefault="00281F0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Dạ nhóm em đang làm một bài về phân tích và thiết kế hệ thống bán hàng cho cửa hàng tạp hóa. Nhóm em m</w:t>
      </w:r>
      <w:r>
        <w:rPr>
          <w:rFonts w:ascii="Times New Roman" w:eastAsia="Times New Roman" w:hAnsi="Times New Roman" w:cs="Times New Roman"/>
          <w:sz w:val="26"/>
          <w:szCs w:val="26"/>
          <w:lang w:val="vi-VN"/>
        </w:rPr>
        <w:t>u</w:t>
      </w:r>
      <w:r>
        <w:rPr>
          <w:rFonts w:ascii="Times New Roman" w:eastAsia="Times New Roman" w:hAnsi="Times New Roman" w:cs="Times New Roman"/>
          <w:sz w:val="26"/>
          <w:szCs w:val="26"/>
        </w:rPr>
        <w:t xml:space="preserve">ốn tìm hiểu cách quán mình đang bán hàng và quản lý hàng hóa thực tế như thế nào </w:t>
      </w:r>
      <w:r w:rsidR="006E7A89" w:rsidRPr="006E7A89">
        <w:rPr>
          <w:rFonts w:ascii="Times New Roman" w:eastAsia="Times New Roman" w:hAnsi="Times New Roman" w:cs="Times New Roman"/>
          <w:sz w:val="26"/>
          <w:szCs w:val="26"/>
        </w:rPr>
        <w:t>ạ.</w:t>
      </w:r>
    </w:p>
    <w:p w14:paraId="2D91D861" w14:textId="77777777" w:rsidR="001E5457" w:rsidRDefault="00281F02" w:rsidP="006E7A8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YÊU CẦU CHỨC NĂNG</w:t>
      </w:r>
    </w:p>
    <w:p w14:paraId="4F26CC77" w14:textId="7ED8AAAC" w:rsidR="001E5457" w:rsidRPr="006E7A89" w:rsidRDefault="006E7A89">
      <w:pPr>
        <w:numPr>
          <w:ilvl w:val="0"/>
          <w:numId w:val="1"/>
        </w:numPr>
        <w:spacing w:line="360" w:lineRule="auto"/>
        <w:jc w:val="both"/>
        <w:rPr>
          <w:rFonts w:ascii="Times New Roman" w:eastAsia="Times New Roman" w:hAnsi="Times New Roman" w:cs="Times New Roman"/>
          <w:b/>
          <w:bCs/>
          <w:sz w:val="26"/>
          <w:szCs w:val="26"/>
        </w:rPr>
      </w:pPr>
      <w:r w:rsidRPr="006E7A89">
        <w:rPr>
          <w:rFonts w:ascii="Times New Roman" w:eastAsia="Times New Roman" w:hAnsi="Times New Roman" w:cs="Times New Roman"/>
          <w:b/>
          <w:bCs/>
          <w:sz w:val="26"/>
          <w:szCs w:val="26"/>
        </w:rPr>
        <w:t>BÁN HÀNG VÀ HÓA ĐƠN</w:t>
      </w:r>
    </w:p>
    <w:p w14:paraId="1E7ED929"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AS-IS </w:t>
      </w:r>
    </w:p>
    <w:p w14:paraId="035DAAE7" w14:textId="6DC47B65" w:rsidR="001E5457" w:rsidRDefault="00281F02">
      <w:pPr>
        <w:numPr>
          <w:ilvl w:val="0"/>
          <w:numId w:val="2"/>
        </w:numPr>
        <w:spacing w:before="240" w:line="360" w:lineRule="auto"/>
        <w:jc w:val="both"/>
        <w:rPr>
          <w:sz w:val="26"/>
          <w:szCs w:val="26"/>
        </w:rPr>
      </w:pPr>
      <w:r>
        <w:rPr>
          <w:rFonts w:ascii="Times New Roman" w:eastAsia="Times New Roman" w:hAnsi="Times New Roman" w:cs="Times New Roman"/>
          <w:sz w:val="26"/>
          <w:szCs w:val="26"/>
        </w:rPr>
        <w:t xml:space="preserve">“Cô có thể kể giúp tụi em toàn bộ quá trình từ lúc khách vào mua hàng cho tới khi khách thanh toán xong thì quán mình thường làm những bước gì không ạ?” </w:t>
      </w:r>
    </w:p>
    <w:p w14:paraId="212E2913" w14:textId="425E4894"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“Sau khi khách mua hàng, cô xác định tên hàng, số lượng, giá bán và tổng tiền như thế nào?”</w:t>
      </w:r>
    </w:p>
    <w:p w14:paraId="02EA7FC5" w14:textId="77777777"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“Nếu một món có thay đổi giá thì mọi người trong quán biết giá mới bằng cách nào?”</w:t>
      </w:r>
    </w:p>
    <w:p w14:paraId="79344F14" w14:textId="5C96C05E"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“Khách ở đây thường thanh toán</w:t>
      </w:r>
      <w:r w:rsidR="007054BB" w:rsidRPr="00735EE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bằng những cách nào: tiền mặt, chuyển khoản hay ghi nợ? Nếu khách chưa trả đủ thì quán xử lý như thế nào?”</w:t>
      </w:r>
    </w:p>
    <w:p w14:paraId="66CA9A0B" w14:textId="1E5EBFA6"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“Quán mình có lưu lại hóa đơn không ạ?”</w:t>
      </w:r>
      <w:r w:rsidR="007054BB" w:rsidRPr="00735EE2">
        <w:rPr>
          <w:rFonts w:ascii="Times New Roman" w:eastAsia="Times New Roman" w:hAnsi="Times New Roman" w:cs="Times New Roman"/>
          <w:sz w:val="26"/>
          <w:szCs w:val="26"/>
        </w:rPr>
        <w:t xml:space="preserve"> </w:t>
      </w:r>
    </w:p>
    <w:p w14:paraId="0584786F" w14:textId="77777777"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 xml:space="preserve">“Nếu quán mình hiện có hóa đơn hoặc phiếu tính tiền thì trên đó thường có những thông tin gì ạ?” </w:t>
      </w:r>
    </w:p>
    <w:p w14:paraId="460CE509" w14:textId="77777777"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“Sau khi bán xong, quán có ghi lại giao dịch hoặc hóa đơn đó ở đâu không?  Và nếu sau này muốn kiểm tra lại thì bằng cách nào ạ.”</w:t>
      </w:r>
    </w:p>
    <w:p w14:paraId="77BB5246" w14:textId="33EB138E" w:rsidR="001E5457" w:rsidRDefault="00281F02">
      <w:pPr>
        <w:numPr>
          <w:ilvl w:val="0"/>
          <w:numId w:val="2"/>
        </w:numPr>
        <w:spacing w:after="240" w:line="360" w:lineRule="auto"/>
        <w:jc w:val="both"/>
        <w:rPr>
          <w:sz w:val="26"/>
          <w:szCs w:val="26"/>
        </w:rPr>
      </w:pPr>
      <w:r>
        <w:rPr>
          <w:rFonts w:ascii="Times New Roman" w:eastAsia="Times New Roman" w:hAnsi="Times New Roman" w:cs="Times New Roman"/>
          <w:sz w:val="26"/>
          <w:szCs w:val="26"/>
        </w:rPr>
        <w:t>“Cô có cho khách đổi hoặc trả hàng sau khi đã thanh toán không ạ?”</w:t>
      </w:r>
    </w:p>
    <w:p w14:paraId="4D9013BC" w14:textId="77777777" w:rsidR="001E5457" w:rsidRDefault="00281F02">
      <w:pPr>
        <w:numPr>
          <w:ilvl w:val="0"/>
          <w:numId w:val="2"/>
        </w:numPr>
        <w:spacing w:before="240" w:line="360" w:lineRule="auto"/>
        <w:jc w:val="both"/>
        <w:rPr>
          <w:sz w:val="26"/>
          <w:szCs w:val="26"/>
        </w:rPr>
      </w:pPr>
      <w:r>
        <w:rPr>
          <w:rFonts w:ascii="Times New Roman" w:eastAsia="Times New Roman" w:hAnsi="Times New Roman" w:cs="Times New Roman"/>
          <w:sz w:val="26"/>
          <w:szCs w:val="26"/>
        </w:rPr>
        <w:t>“Quán mình có trường hợp giảm giá cho khách quen hoặc khách mua nhiều không ạ? Nếu có thì ai được quyết định giảm giá và thường giảm trong trường hợp nào?”</w:t>
      </w:r>
    </w:p>
    <w:p w14:paraId="2B51FF32" w14:textId="77777777"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lastRenderedPageBreak/>
        <w:t xml:space="preserve">“Ngoài việc giảm giá, quán mình có áp dụng chương trình khuyến mãi nào khác không ạ? Ví dụ mua 1 tặng 1, mua số lượng nhiều được tặng thêm hàng...” </w:t>
      </w:r>
    </w:p>
    <w:p w14:paraId="03B7EA39"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IMPROVEMENT </w:t>
      </w:r>
    </w:p>
    <w:p w14:paraId="41A14401" w14:textId="5C8026E5" w:rsidR="001E5457" w:rsidRDefault="00281F02">
      <w:pPr>
        <w:numPr>
          <w:ilvl w:val="0"/>
          <w:numId w:val="2"/>
        </w:numPr>
        <w:spacing w:before="240" w:line="360" w:lineRule="auto"/>
        <w:jc w:val="both"/>
        <w:rPr>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Trong lúc bán hàng, phần nào cô thấy mất thời gian hoặc dễ nhầm nhất?”</w:t>
      </w:r>
    </w:p>
    <w:p w14:paraId="62BAB626" w14:textId="77777777"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 xml:space="preserve">“Trong lúc bán hàng, quán có hay gặp những trường hợp như tính nhầm tiền, nhầm giá hoặc nhầm số lượng không ạ? Trường hợp nào thường gặp nhất?” </w:t>
      </w:r>
    </w:p>
    <w:p w14:paraId="2FEABD34" w14:textId="599BF9BB" w:rsidR="001E5457" w:rsidRDefault="00281F02">
      <w:pPr>
        <w:numPr>
          <w:ilvl w:val="0"/>
          <w:numId w:val="2"/>
        </w:numPr>
        <w:spacing w:after="240" w:line="360" w:lineRule="auto"/>
        <w:jc w:val="both"/>
        <w:rPr>
          <w:sz w:val="26"/>
          <w:szCs w:val="26"/>
        </w:rPr>
      </w:pPr>
      <w:r>
        <w:rPr>
          <w:rFonts w:ascii="Times New Roman" w:eastAsia="Times New Roman" w:hAnsi="Times New Roman" w:cs="Times New Roman"/>
          <w:sz w:val="26"/>
          <w:szCs w:val="26"/>
        </w:rPr>
        <w:t xml:space="preserve">“Có công việc nào trong quá trình bán hàng mà ngày nào cô cũng phải làm đi làm lại nhiều lần không?” </w:t>
      </w:r>
    </w:p>
    <w:p w14:paraId="5B692EDC"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TO-BE </w:t>
      </w:r>
    </w:p>
    <w:p w14:paraId="6D3785E3" w14:textId="5C59F6AA" w:rsidR="001E5457" w:rsidRDefault="00281F02">
      <w:pPr>
        <w:numPr>
          <w:ilvl w:val="0"/>
          <w:numId w:val="2"/>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một hệ thống hỗ trợ bán hàng thì cô muốn hệ thống giải quyết việc gì nhất?”</w:t>
      </w:r>
      <w:r>
        <w:rPr>
          <w:rFonts w:ascii="Times New Roman" w:eastAsia="Times New Roman" w:hAnsi="Times New Roman" w:cs="Times New Roman"/>
          <w:sz w:val="26"/>
          <w:szCs w:val="26"/>
        </w:rPr>
        <w:br/>
        <w:t>(“Ví dụ như tính tiền cho nhanh, biết hàng còn bao nhiêu, theo dõi khách nợ hay xem doanh thu cuối ngày, cô thấy phần nào cần nhất ạ?” )</w:t>
      </w:r>
    </w:p>
    <w:p w14:paraId="061838C0" w14:textId="600EA9C4"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 xml:space="preserve">“Khi khách mua hàng, cô có muốn chỉ cần chọn món và số lượng, hệ thống sẽ tự hiện giá và tự cộng tổng tiền luôn không ạ?” </w:t>
      </w:r>
    </w:p>
    <w:p w14:paraId="6A45C4C9" w14:textId="2D93BBCA"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 xml:space="preserve">“Khi bán xong, cô có muốn hệ thống tự lưu lại một hóa đơn không?” </w:t>
      </w:r>
    </w:p>
    <w:p w14:paraId="119B4537" w14:textId="77777777"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“Khi khách thanh toán, cô có muốn hệ thống ghi lại khách đã trả tiền bằng tiền mặt, chuyển khoản hay hình thức nào khác không ạ?”</w:t>
      </w:r>
    </w:p>
    <w:p w14:paraId="0CBAFB91" w14:textId="77777777" w:rsidR="001E5457" w:rsidRDefault="00281F02">
      <w:pPr>
        <w:numPr>
          <w:ilvl w:val="0"/>
          <w:numId w:val="2"/>
        </w:numPr>
        <w:spacing w:after="240" w:line="360" w:lineRule="auto"/>
        <w:jc w:val="both"/>
        <w:rPr>
          <w:sz w:val="26"/>
          <w:szCs w:val="26"/>
        </w:rPr>
      </w:pPr>
      <w:r>
        <w:rPr>
          <w:rFonts w:ascii="Times New Roman" w:eastAsia="Times New Roman" w:hAnsi="Times New Roman" w:cs="Times New Roman"/>
          <w:sz w:val="26"/>
          <w:szCs w:val="26"/>
        </w:rPr>
        <w:t>“Cô có muốn nhìn vào màn hình là biết ngay khách đã trả đủ, còn thiếu tiền hay chưa thanh toán không ạ?”</w:t>
      </w:r>
    </w:p>
    <w:p w14:paraId="7C51A012" w14:textId="74251B0B" w:rsidR="001E5457" w:rsidRDefault="00281F02">
      <w:pPr>
        <w:spacing w:before="240" w:after="24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Ví dụ: Nếu khách chưa trả đủ tiền, hóa đơn 300 nghìn nhưng mới trả 200 nghìn, cô có muốn hệ thống ghi lại đã trả bao nhiêu và còn thiếu bao nhiêu không ạ?” </w:t>
      </w:r>
    </w:p>
    <w:p w14:paraId="6276CDCB" w14:textId="532AF491"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“Ngoài in hệ thống cũng có thể gửi hóa đơn điện tử cho khách qua email/ zalo, cô có muốn dùng không</w:t>
      </w:r>
      <w:r w:rsidR="00EA326E" w:rsidRPr="00735EE2">
        <w:rPr>
          <w:rFonts w:ascii="Times New Roman" w:eastAsia="Times New Roman" w:hAnsi="Times New Roman" w:cs="Times New Roman"/>
          <w:sz w:val="26"/>
          <w:szCs w:val="26"/>
        </w:rPr>
        <w:t xml:space="preserve"> ạ</w:t>
      </w:r>
      <w:r>
        <w:rPr>
          <w:rFonts w:ascii="Times New Roman" w:eastAsia="Times New Roman" w:hAnsi="Times New Roman" w:cs="Times New Roman"/>
          <w:sz w:val="26"/>
          <w:szCs w:val="26"/>
        </w:rPr>
        <w:t>?”</w:t>
      </w:r>
    </w:p>
    <w:p w14:paraId="02C1DD4F" w14:textId="272CD5A3"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 xml:space="preserve">“Nếu khách đã thanh toán rồi nhưng sau đó muốn đổi hoặc trả hàng, cô muốn hệ thống hỗ trợ mình xử lý như thế nào ạ?” </w:t>
      </w:r>
    </w:p>
    <w:p w14:paraId="6253DD23" w14:textId="31F53631" w:rsidR="001E5457" w:rsidRDefault="00281F02">
      <w:pPr>
        <w:numPr>
          <w:ilvl w:val="0"/>
          <w:numId w:val="2"/>
        </w:numPr>
        <w:spacing w:line="360" w:lineRule="auto"/>
        <w:jc w:val="both"/>
        <w:rPr>
          <w:sz w:val="26"/>
          <w:szCs w:val="26"/>
        </w:rPr>
      </w:pPr>
      <w:r>
        <w:rPr>
          <w:rFonts w:ascii="Times New Roman" w:eastAsia="Times New Roman" w:hAnsi="Times New Roman" w:cs="Times New Roman"/>
          <w:sz w:val="26"/>
          <w:szCs w:val="26"/>
        </w:rPr>
        <w:t xml:space="preserve">“Ngoài những việc tụi em vừa hỏi, cô còn muốn hệ thống hỗ trợ thêm việc gì trong lúc bán hàng không ạ?” </w:t>
      </w:r>
    </w:p>
    <w:p w14:paraId="465785D2" w14:textId="2B28934A" w:rsidR="001E5457" w:rsidRDefault="006E7A89">
      <w:pPr>
        <w:numPr>
          <w:ilvl w:val="0"/>
          <w:numId w:val="1"/>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HÀNG HÓA VÀ TỒN KHO</w:t>
      </w:r>
    </w:p>
    <w:p w14:paraId="26B5AEAB"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 AS-IS</w:t>
      </w:r>
    </w:p>
    <w:p w14:paraId="22FAA6BF"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có một mặt hàng mới nhập về, cô lưu lại thông tin của mặt hàng đó bằng cách gì? Cô lưu những thông tin nào về những mặt hàng đó ạ?”</w:t>
      </w:r>
    </w:p>
    <w:p w14:paraId="04DBB1F3"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đang phân loại hàng hóa dựa trên tiêu chí nào là chính?” (Ví dụ: Theo nhóm công dụng, theo thương hiệu)</w:t>
      </w:r>
    </w:p>
    <w:p w14:paraId="7B467278"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nhập hàng, cô kiểm tra, sắp xếp, quản lý tồn kho hàng hóa như thế nào?”</w:t>
      </w:r>
    </w:p>
    <w:p w14:paraId="58A25277"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sắp xếp hàng trong kho, cô thường dựa trên tiêu chí nào (ngày nhập, hạn dùng, loại hàng…)?”</w:t>
      </w:r>
    </w:p>
    <w:p w14:paraId="66427638"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có cách nào để theo dõi hàng nào sắp hết hay còn nhiều không?”</w:t>
      </w:r>
    </w:p>
    <w:p w14:paraId="1EBE3E21"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có thường xuyên làm kiểm kê định kỳ kho hàng không? Nếu có thì theo tuần, tháng hay quý?”</w:t>
      </w:r>
    </w:p>
    <w:p w14:paraId="0D7E735A" w14:textId="77777777" w:rsidR="00050924" w:rsidRDefault="00281F02" w:rsidP="00050924">
      <w:pPr>
        <w:numPr>
          <w:ilvl w:val="0"/>
          <w:numId w:val="3"/>
        </w:numPr>
        <w:spacing w:line="360" w:lineRule="auto"/>
        <w:jc w:val="both"/>
        <w:rPr>
          <w:rFonts w:ascii="Times New Roman" w:eastAsia="Times New Roman" w:hAnsi="Times New Roman" w:cs="Times New Roman"/>
          <w:b/>
          <w:bCs/>
          <w:sz w:val="26"/>
          <w:szCs w:val="26"/>
        </w:rPr>
      </w:pPr>
      <w:r w:rsidRPr="00050924">
        <w:rPr>
          <w:rFonts w:ascii="Times New Roman" w:eastAsia="Times New Roman" w:hAnsi="Times New Roman" w:cs="Times New Roman"/>
          <w:sz w:val="26"/>
          <w:szCs w:val="26"/>
        </w:rPr>
        <w:t>“Cô có từng gặp sai lệch giữa số liệu sổ sách và hàng thực tế chưa? Nếu có thì xử lý ra sao?”</w:t>
      </w:r>
    </w:p>
    <w:p w14:paraId="6891C13F" w14:textId="04CB7CC6" w:rsidR="001E5457" w:rsidRPr="00050924" w:rsidRDefault="00281F02" w:rsidP="00050924">
      <w:pPr>
        <w:spacing w:line="360" w:lineRule="auto"/>
        <w:ind w:left="720"/>
        <w:jc w:val="both"/>
        <w:rPr>
          <w:rFonts w:ascii="Times New Roman" w:eastAsia="Times New Roman" w:hAnsi="Times New Roman" w:cs="Times New Roman"/>
          <w:b/>
          <w:bCs/>
          <w:sz w:val="26"/>
          <w:szCs w:val="26"/>
        </w:rPr>
      </w:pPr>
      <w:r w:rsidRPr="00050924">
        <w:rPr>
          <w:rFonts w:ascii="Times New Roman" w:eastAsia="Times New Roman" w:hAnsi="Times New Roman" w:cs="Times New Roman"/>
          <w:b/>
          <w:bCs/>
          <w:sz w:val="26"/>
          <w:szCs w:val="26"/>
        </w:rPr>
        <w:t>IMPROVEMENT</w:t>
      </w:r>
    </w:p>
    <w:p w14:paraId="3AAF6C5F"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hàng hóa quá nhiều, cô có gặp khó khăn trong việc nhớ chính xác tên, vị trí hoặc các thuộc tính của sản phẩm không ạ?”</w:t>
      </w:r>
    </w:p>
    <w:p w14:paraId="76DD5439"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mặt hàng có thông tin hạn sử dụng nếu chỉ ghi chép thủ công thì cô thấy có khó khăn gì trong việc theo dõi hàng nào nhập trước, hàng nào hết hạn trước không ạ? </w:t>
      </w:r>
    </w:p>
    <w:p w14:paraId="23F4F523"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Thường thì cô áp dụng điều kiện gì cho khách khi muốn đổi trả? Khi khách muốn đổi trả hàng thì cô phân loại và lưu kho riêng như thế nào?</w:t>
      </w:r>
    </w:p>
    <w:p w14:paraId="076CFEE2" w14:textId="77777777" w:rsidR="001E5457" w:rsidRDefault="00281F0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TO-BE</w:t>
      </w:r>
    </w:p>
    <w:p w14:paraId="7B7ADC4B"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có hàng hóa mới, cô có muốn hệ thống tự động tạo mã hàng hóa và lưu thông tin chi tiết (tên, số lượng, giá nhập, ngày sản xuất, hạn dùng) không ạ?”</w:t>
      </w:r>
    </w:p>
    <w:p w14:paraId="3362324B"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có muốn hệ thống cho phép phân loại hàng theo nhóm (ví dụ: bột giặt, dầu gội, văn phòng phẩm…) để tiện theo dõi không?”</w:t>
      </w:r>
    </w:p>
    <w:p w14:paraId="59302343"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một mặt hàng ngừng kinh doanh, cô muốn hệ thống ẩn đi khỏi danh mục hay vẫn giữ lại để tra cứu lịch sử bán?”</w:t>
      </w:r>
    </w:p>
    <w:p w14:paraId="26C5AE23" w14:textId="20DAE5E3"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có muốn hệ thống hỗ trợ hiển thị tồn kho theo thời gian thực, biết ngay sản phẩm nào còn nhiều, sản phẩm nào sắp hết sẽ cảnh báo và hệ thống nhắc tự động không?”</w:t>
      </w:r>
    </w:p>
    <w:p w14:paraId="08B644AB" w14:textId="77777777" w:rsidR="001E5457" w:rsidRDefault="00281F02">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w:t>
      </w:r>
      <w:r>
        <w:rPr>
          <w:rFonts w:ascii="Times New Roman" w:eastAsia="Times New Roman" w:hAnsi="Times New Roman" w:cs="Times New Roman"/>
          <w:sz w:val="26"/>
          <w:szCs w:val="26"/>
        </w:rPr>
        <w:t>Cô có muốn hệ thống hỗ trợ quét mã vạch trên điện thoại/máy quét để thực hiện kiểm kê kho nhanh chóng và tự động so sánh, cân bằng giữa số lượng thực tế với số liệu phần mềm không ạ? “</w:t>
      </w:r>
    </w:p>
    <w:p w14:paraId="53750054" w14:textId="024523C2" w:rsidR="001E5457" w:rsidRDefault="006E7A89">
      <w:pPr>
        <w:numPr>
          <w:ilvl w:val="0"/>
          <w:numId w:val="1"/>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KHÁCH HÀNG</w:t>
      </w:r>
    </w:p>
    <w:p w14:paraId="4A9A76CC"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AS-IS</w:t>
      </w:r>
    </w:p>
    <w:p w14:paraId="22CC599C" w14:textId="77777777" w:rsidR="001E5457" w:rsidRDefault="00281F02">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“Bình thường khi khách quen tới mua, cô lưu lại thông tin của họ gồm những thông tin gì, bằng cách nào, tự nhớ trong đầu, ghi vào sổ tay hay lưu trong điện thoại ạ?”</w:t>
      </w:r>
    </w:p>
    <w:p w14:paraId="149685EC" w14:textId="4FC86ED9" w:rsidR="001E5457" w:rsidRDefault="00281F02">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lúc nhận ra khách quen, cho tới khi áp dụng ưu đãi thì cô thường làm những bước nào?”</w:t>
      </w:r>
    </w:p>
    <w:p w14:paraId="2686FFBA" w14:textId="4F29D318" w:rsidR="001E5457" w:rsidRPr="005B51B2" w:rsidRDefault="00281F02" w:rsidP="005B51B2">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phân loại khách hàng như thế nào</w:t>
      </w:r>
      <w:r w:rsidR="005B51B2" w:rsidRPr="00735EE2">
        <w:rPr>
          <w:rFonts w:ascii="Times New Roman" w:eastAsia="Times New Roman" w:hAnsi="Times New Roman" w:cs="Times New Roman"/>
          <w:sz w:val="26"/>
          <w:szCs w:val="26"/>
        </w:rPr>
        <w:t xml:space="preserve"> (</w:t>
      </w:r>
      <w:r w:rsidRPr="005B51B2">
        <w:rPr>
          <w:rFonts w:ascii="Times New Roman" w:eastAsia="Times New Roman" w:hAnsi="Times New Roman" w:cs="Times New Roman"/>
          <w:sz w:val="26"/>
          <w:szCs w:val="26"/>
        </w:rPr>
        <w:t>khách nợ, khách thường, mua nhiều, quen</w:t>
      </w:r>
      <w:r w:rsidR="005B51B2" w:rsidRPr="00735EE2">
        <w:rPr>
          <w:rFonts w:ascii="Times New Roman" w:eastAsia="Times New Roman" w:hAnsi="Times New Roman" w:cs="Times New Roman"/>
          <w:sz w:val="26"/>
          <w:szCs w:val="26"/>
        </w:rPr>
        <w:t>)</w:t>
      </w:r>
    </w:p>
    <w:p w14:paraId="240D4748" w14:textId="77777777" w:rsidR="001E5457" w:rsidRDefault="00281F02">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ưu đãi, cô làm sao nhớ được khách nào đã mua bao nhiêu tiền để giảm giá cho họ ạ?”</w:t>
      </w:r>
    </w:p>
    <w:p w14:paraId="2C745E4A"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IMPROVEMENT</w:t>
      </w:r>
    </w:p>
    <w:p w14:paraId="0751FB27" w14:textId="5643631D" w:rsidR="001E5457" w:rsidRDefault="00281F02">
      <w:pPr>
        <w:numPr>
          <w:ilvl w:val="0"/>
          <w:numId w:val="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Việc ghi chép hoặc nhớ thông tin khách hàng hiện tại có công đoạn nào khiến cô thấy tốn thời gian hay phiền phức nhất không ạ?”</w:t>
      </w:r>
    </w:p>
    <w:p w14:paraId="6F1CB878"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TO-BE </w:t>
      </w:r>
    </w:p>
    <w:p w14:paraId="3BDDC15D" w14:textId="1D438CAF" w:rsidR="001E5457" w:rsidRPr="005B51B2" w:rsidRDefault="00281F02" w:rsidP="005B51B2">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Từ thông tin khách hàng, thì cô có muốn quản lý thêm thông tin gì không</w:t>
      </w:r>
      <w:r w:rsidR="005B51B2" w:rsidRPr="00735EE2">
        <w:rPr>
          <w:rFonts w:ascii="Times New Roman" w:eastAsia="Times New Roman" w:hAnsi="Times New Roman" w:cs="Times New Roman"/>
          <w:sz w:val="26"/>
          <w:szCs w:val="26"/>
        </w:rPr>
        <w:t xml:space="preserve"> </w:t>
      </w:r>
      <w:r w:rsidR="005B51B2">
        <w:rPr>
          <w:rFonts w:ascii="Times New Roman" w:eastAsia="Times New Roman" w:hAnsi="Times New Roman" w:cs="Times New Roman"/>
          <w:sz w:val="26"/>
          <w:szCs w:val="26"/>
        </w:rPr>
        <w:t>(Mã khách hàng, tên khách hàng, loại khách hàng,</w:t>
      </w:r>
      <w:r w:rsidR="005B51B2" w:rsidRPr="00735EE2">
        <w:rPr>
          <w:rFonts w:ascii="Times New Roman" w:eastAsia="Times New Roman" w:hAnsi="Times New Roman" w:cs="Times New Roman"/>
          <w:sz w:val="26"/>
          <w:szCs w:val="26"/>
        </w:rPr>
        <w:t xml:space="preserve"> </w:t>
      </w:r>
      <w:r w:rsidR="005B51B2">
        <w:rPr>
          <w:rFonts w:ascii="Times New Roman" w:eastAsia="Times New Roman" w:hAnsi="Times New Roman" w:cs="Times New Roman"/>
          <w:sz w:val="26"/>
          <w:szCs w:val="26"/>
        </w:rPr>
        <w:t>tuổi, địa chỉ, năm sinh, s</w:t>
      </w:r>
      <w:r w:rsidR="005B1B21" w:rsidRPr="00735EE2">
        <w:rPr>
          <w:rFonts w:ascii="Times New Roman" w:eastAsia="Times New Roman" w:hAnsi="Times New Roman" w:cs="Times New Roman"/>
          <w:sz w:val="26"/>
          <w:szCs w:val="26"/>
        </w:rPr>
        <w:t>ố điện thoại</w:t>
      </w:r>
      <w:r w:rsidR="005B51B2">
        <w:rPr>
          <w:rFonts w:ascii="Times New Roman" w:eastAsia="Times New Roman" w:hAnsi="Times New Roman" w:cs="Times New Roman"/>
          <w:sz w:val="26"/>
          <w:szCs w:val="26"/>
        </w:rPr>
        <w:t>)?”</w:t>
      </w:r>
    </w:p>
    <w:p w14:paraId="454FEAAC" w14:textId="0D18FA23" w:rsidR="001E5457" w:rsidRDefault="00281F02" w:rsidP="005B51B2">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phần mềm hỗ trợ tích điểm tự động qua </w:t>
      </w:r>
      <w:r w:rsidR="005B1B21" w:rsidRPr="00735EE2">
        <w:rPr>
          <w:rFonts w:ascii="Times New Roman" w:eastAsia="Times New Roman" w:hAnsi="Times New Roman" w:cs="Times New Roman"/>
          <w:sz w:val="26"/>
          <w:szCs w:val="26"/>
        </w:rPr>
        <w:t>s</w:t>
      </w:r>
      <w:r>
        <w:rPr>
          <w:rFonts w:ascii="Times New Roman" w:eastAsia="Times New Roman" w:hAnsi="Times New Roman" w:cs="Times New Roman"/>
          <w:sz w:val="26"/>
          <w:szCs w:val="26"/>
        </w:rPr>
        <w:t>ố điện thoại mỗi khi khách mua hàng, cô thấy có tiện cho tiệm mình không ạ?”</w:t>
      </w:r>
    </w:p>
    <w:p w14:paraId="25EA92D1" w14:textId="2B6A519B" w:rsidR="001E5457" w:rsidRDefault="00281F02" w:rsidP="005B51B2">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thích kiểu giảm giá nào hơn, ví dụ mua đủ mốc nhất định thì sẽ giảm bao nhiêu đó, hay tích đủ điểm rồi quy ra quà tặng ạ?”</w:t>
      </w:r>
    </w:p>
    <w:p w14:paraId="330F1699" w14:textId="1B991B61" w:rsidR="001E5457" w:rsidRDefault="006E7A89">
      <w:pPr>
        <w:numPr>
          <w:ilvl w:val="0"/>
          <w:numId w:val="1"/>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CÔNG NỢ</w:t>
      </w:r>
    </w:p>
    <w:p w14:paraId="64E2A7AC"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AS-IS </w:t>
      </w:r>
    </w:p>
    <w:p w14:paraId="6647653F" w14:textId="77777777" w:rsidR="001E5457" w:rsidRDefault="00281F02">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“Quán mình hiện có cho khách mua nợ không ạ? Cô cho tất cả mọi người nợ hay chỉ khách quen thôi ạ?”</w:t>
      </w:r>
    </w:p>
    <w:p w14:paraId="5C041413" w14:textId="12892238" w:rsidR="001E5457" w:rsidRDefault="00281F02">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“Mỗi lần khách mua nợ, cô ghi lại tên khách, tên món hàng và số tiền nợ vào đâu ạ?”</w:t>
      </w:r>
    </w:p>
    <w:p w14:paraId="6CCFCD41" w14:textId="57515498" w:rsidR="005B1B21" w:rsidRDefault="00281F02">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một khách nợ liên tiếp 2-3 lần trong tuần, cô ghi cộng dồn thành 1 số tổng hay ghi riêng từng đơn ạ?”</w:t>
      </w:r>
    </w:p>
    <w:p w14:paraId="23831637" w14:textId="4BBD83F9" w:rsidR="001E5457" w:rsidRDefault="005B1B21">
      <w:pPr>
        <w:numPr>
          <w:ilvl w:val="0"/>
          <w:numId w:val="5"/>
        </w:numPr>
        <w:spacing w:line="360" w:lineRule="auto"/>
        <w:jc w:val="both"/>
        <w:rPr>
          <w:rFonts w:ascii="Times New Roman" w:eastAsia="Times New Roman" w:hAnsi="Times New Roman" w:cs="Times New Roman"/>
          <w:sz w:val="26"/>
          <w:szCs w:val="26"/>
        </w:rPr>
      </w:pPr>
      <w:r w:rsidRPr="00735EE2">
        <w:rPr>
          <w:rFonts w:ascii="Times New Roman" w:eastAsia="Times New Roman" w:hAnsi="Times New Roman" w:cs="Times New Roman"/>
          <w:sz w:val="26"/>
          <w:szCs w:val="26"/>
        </w:rPr>
        <w:t>Cô</w:t>
      </w:r>
      <w:r w:rsidR="00281F02">
        <w:rPr>
          <w:rFonts w:ascii="Times New Roman" w:eastAsia="Times New Roman" w:hAnsi="Times New Roman" w:cs="Times New Roman"/>
          <w:sz w:val="26"/>
          <w:szCs w:val="26"/>
        </w:rPr>
        <w:t xml:space="preserve"> </w:t>
      </w:r>
      <w:r w:rsidRPr="00735EE2">
        <w:rPr>
          <w:rFonts w:ascii="Times New Roman" w:eastAsia="Times New Roman" w:hAnsi="Times New Roman" w:cs="Times New Roman"/>
          <w:sz w:val="26"/>
          <w:szCs w:val="26"/>
        </w:rPr>
        <w:t>c</w:t>
      </w:r>
      <w:r w:rsidR="00281F02">
        <w:rPr>
          <w:rFonts w:ascii="Times New Roman" w:eastAsia="Times New Roman" w:hAnsi="Times New Roman" w:cs="Times New Roman"/>
          <w:sz w:val="26"/>
          <w:szCs w:val="26"/>
        </w:rPr>
        <w:t>ó giới hạn số lần nợ</w:t>
      </w:r>
      <w:r w:rsidRPr="00735EE2">
        <w:rPr>
          <w:rFonts w:ascii="Times New Roman" w:eastAsia="Times New Roman" w:hAnsi="Times New Roman" w:cs="Times New Roman"/>
          <w:sz w:val="26"/>
          <w:szCs w:val="26"/>
        </w:rPr>
        <w:t xml:space="preserve"> và số tiền nợ không?</w:t>
      </w:r>
    </w:p>
    <w:p w14:paraId="76F7F260" w14:textId="66273C49" w:rsidR="001E5457" w:rsidRDefault="00281F02">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đến trả nợ (trả hết hoặc trả một ít), cô tính toán và gạch sổ/sửa số nợ cũ như thế nào ạ?”</w:t>
      </w:r>
    </w:p>
    <w:p w14:paraId="211A4822" w14:textId="0A409A09" w:rsidR="001E5457" w:rsidRDefault="00281F02">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sao cô nhớ được ai nợ đã lâu để chủ động nhắn tin hoặc gọi điện nhắc họ ạ?”</w:t>
      </w:r>
    </w:p>
    <w:p w14:paraId="084E128D" w14:textId="27AACBC1" w:rsidR="001E5457" w:rsidRDefault="00281F02">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khách trả tiền nợ mà còn dư ra để dành cho đợt sau mua tiếp, cô lưu khoản tiền thừa đó bằng cách nào ạ?”</w:t>
      </w:r>
    </w:p>
    <w:p w14:paraId="362A68AA" w14:textId="410DF299" w:rsidR="001E5457" w:rsidRDefault="00281F02">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“Những khoản nợ lâu năm khó đòi, nếu khách xin bớt một ít tiền rồi trả hết thì cô xử lý và ghi sổ phần tiền cho bớt đó ra sao ạ?”(Quán tạp hóa có quy định cho nợ trong khoảng thời gian bao lâu không )</w:t>
      </w:r>
    </w:p>
    <w:p w14:paraId="13FE1980" w14:textId="77777777" w:rsidR="001E5457" w:rsidRDefault="00281F02">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IMPROVEMENT</w:t>
      </w:r>
    </w:p>
    <w:p w14:paraId="162511E1" w14:textId="026D9586" w:rsidR="001E5457" w:rsidRDefault="00281F02">
      <w:pPr>
        <w:numPr>
          <w:ilvl w:val="0"/>
          <w:numId w:val="5"/>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khâu cho nợ và theo dõi nợ, việc gì làm cô mệt mỏi hoặc dễ nhầm nhất (như quên ghi sổ, tính sai tiền, mất sổ)?”</w:t>
      </w:r>
    </w:p>
    <w:p w14:paraId="272B9811" w14:textId="77777777" w:rsidR="001E5457" w:rsidRDefault="00281F02">
      <w:pPr>
        <w:numPr>
          <w:ilvl w:val="0"/>
          <w:numId w:val="5"/>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“Tiệm mình có bao giờ gặp cảnh khách cãi lại về số tiền nợ (bảo trả rồi nhưng sổ chưa gạch) hoặc người nhà ghi nợ nhầm chưa ạ?”</w:t>
      </w:r>
    </w:p>
    <w:p w14:paraId="4E7587E9" w14:textId="77777777" w:rsidR="001E5457" w:rsidRDefault="00281F02">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TO-BE</w:t>
      </w:r>
    </w:p>
    <w:p w14:paraId="0DEBD748" w14:textId="77777777" w:rsidR="001E5457" w:rsidRDefault="00281F02">
      <w:pPr>
        <w:numPr>
          <w:ilvl w:val="0"/>
          <w:numId w:val="5"/>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Lúc bán nợ cho khách trên máy, cô muốn thao tác như thế nào cho tiện nhất ví dụ gõ tên hoặc sđt khách rồi bấm chọn, hay cô muốn cách nào khác tiện quản lý hơn ạ?”</w:t>
      </w:r>
    </w:p>
    <w:p w14:paraId="2BAE8C45" w14:textId="77777777" w:rsidR="001E5457" w:rsidRDefault="00281F02">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chỉ trả trước một phần tiền nợ, cô muốn phần mềm tính toán và hiển thị các con số (tiền nợ cũ, tiền vừa trả, dư nợ mới) trên màn hình ra sao để mình dễ theo dõi và kiểm tra nhất ạ?”</w:t>
      </w:r>
    </w:p>
    <w:p w14:paraId="624805DC" w14:textId="59DD0CA1" w:rsidR="001E5457" w:rsidRDefault="00281F02">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hoàn thành việc thu nợ, cô muốn phần mềm hỗ trợ đưa thông tin đối soát cho khách qua hình thức nào?”</w:t>
      </w:r>
    </w:p>
    <w:p w14:paraId="0015BE1D" w14:textId="77777777" w:rsidR="001E5457" w:rsidRDefault="00281F02">
      <w:pPr>
        <w:numPr>
          <w:ilvl w:val="0"/>
          <w:numId w:val="5"/>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những mềm cảnh báo cho mình trường hợp khách nợ quá nhiều hoặc nợ quá thời hạn, cô muốn nó thông báo bằng cách nào (như đổi màu danh sách, phát âm thanh hay thông báo đỏ) ạ?”</w:t>
      </w:r>
    </w:p>
    <w:p w14:paraId="58DD4912" w14:textId="77777777" w:rsidR="001E5457" w:rsidRDefault="00281F02">
      <w:pPr>
        <w:numPr>
          <w:ilvl w:val="0"/>
          <w:numId w:val="5"/>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khách hàng đến thắc mắc hoặc muốn xem lại các lần trả nợ trước đây, cô muốn phần mềm hỗ trợ tra cứu lại thông tin đó theo cách nào? Vd như tra soát lại lịch sử các lần trả tiền cũ”</w:t>
      </w:r>
    </w:p>
    <w:p w14:paraId="3C49290E" w14:textId="5A9E202F" w:rsidR="001E5457" w:rsidRDefault="006E7A89">
      <w:pPr>
        <w:numPr>
          <w:ilvl w:val="0"/>
          <w:numId w:val="1"/>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NHÂN SỰ</w:t>
      </w:r>
    </w:p>
    <w:p w14:paraId="5DB8DF0B"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AS-IS</w:t>
      </w:r>
    </w:p>
    <w:p w14:paraId="1851847C" w14:textId="77777777" w:rsidR="001E5457" w:rsidRDefault="00281F02">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cho con hỏi hiện tại tiệm nhà mình có bao nhiêu nhân viên hay chỉ có mình cô quản lý và bán hàng thôi ạ?”</w:t>
      </w:r>
    </w:p>
    <w:p w14:paraId="0A545A93" w14:textId="77777777" w:rsidR="001E5457" w:rsidRDefault="00281F02">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những lúc cô có việc bận thì cô có thuê nhân viên thời vụ hay nhờ người nhà ra trông cửa hàng ạ?” </w:t>
      </w:r>
    </w:p>
    <w:p w14:paraId="61235E7D"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IMPROVEMENT</w:t>
      </w:r>
    </w:p>
    <w:p w14:paraId="24ECDE3E" w14:textId="386DEF5B" w:rsidR="001E5457" w:rsidRDefault="00281F02">
      <w:pPr>
        <w:numPr>
          <w:ilvl w:val="0"/>
          <w:numId w:val="6"/>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sau này cửa hàng đông khách hơn hoặc mở rộng quy mô lớn hơn thì cô có ý định thuê thêm nhân viên không ạ?</w:t>
      </w:r>
      <w:r w:rsidR="007B137F" w:rsidRPr="00735EE2">
        <w:rPr>
          <w:rFonts w:ascii="Times New Roman" w:eastAsia="Times New Roman" w:hAnsi="Times New Roman" w:cs="Times New Roman"/>
          <w:sz w:val="26"/>
          <w:szCs w:val="26"/>
        </w:rPr>
        <w:t xml:space="preserve"> </w:t>
      </w:r>
    </w:p>
    <w:p w14:paraId="2E16BB87" w14:textId="77777777" w:rsidR="001E5457" w:rsidRDefault="00281F02">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TO-BE</w:t>
      </w:r>
    </w:p>
    <w:p w14:paraId="3924FD10" w14:textId="77777777" w:rsidR="001E5457" w:rsidRDefault="00281F02">
      <w:pPr>
        <w:numPr>
          <w:ilvl w:val="0"/>
          <w:numId w:val="6"/>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cô, cô muốn hệ thống hỗ trợ quản lý thông tin nào về nhân viên ạ?”</w:t>
      </w:r>
    </w:p>
    <w:p w14:paraId="5B0D328A" w14:textId="77777777" w:rsidR="001E5457" w:rsidRDefault="00281F02">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mong muốn nhân viên sẽ thực hiện những công việc gì khi bán hàng ạ?”</w:t>
      </w:r>
    </w:p>
    <w:p w14:paraId="2458CF45" w14:textId="289B9B99" w:rsidR="001E5457" w:rsidRDefault="006E7A89">
      <w:pPr>
        <w:numPr>
          <w:ilvl w:val="0"/>
          <w:numId w:val="1"/>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BÁO CÁO VÀ THỐNG KÊ</w:t>
      </w:r>
    </w:p>
    <w:p w14:paraId="7E145C8F" w14:textId="77777777" w:rsidR="001E5457" w:rsidRDefault="00281F0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AS-IS</w:t>
      </w:r>
    </w:p>
    <w:p w14:paraId="6E2FD9A0" w14:textId="77777777" w:rsidR="001E5457" w:rsidRDefault="00281F02">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thường sau một ngày bán hàng, cô có tổng hợp doanh thu trong ngày không ạ? Nếu có thì cô tổng hợp bằng cách nào?” </w:t>
      </w:r>
    </w:p>
    <w:p w14:paraId="3CBCBCBF" w14:textId="77777777" w:rsidR="001E5457" w:rsidRDefault="00281F02">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cô muốn xem thông tin bán hàng của các tháng trước thì cô sẽ xem bằng cách nào ạ. Và làm thế nào để cô có thể so sánh doanh thu mỗi tháng ạ?”</w:t>
      </w:r>
    </w:p>
    <w:p w14:paraId="2FA1BB56" w14:textId="77777777" w:rsidR="001E5457" w:rsidRDefault="00281F02">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“Hiện tại khi muốn biết sản phẩm nào bán nhanh hay chậm, cô thường dựa vào thông tin gì để quyết định ạ”</w:t>
      </w:r>
    </w:p>
    <w:p w14:paraId="6A9CA4D0"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IMPROVEMENT </w:t>
      </w:r>
    </w:p>
    <w:p w14:paraId="166B9FD9" w14:textId="77777777" w:rsidR="001E5457" w:rsidRDefault="00281F02">
      <w:pPr>
        <w:numPr>
          <w:ilvl w:val="0"/>
          <w:numId w:val="7"/>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theo dõi và tổng hợp các số liệu đó cô có gặp khó khăn hay bất tiện gì không ạ. Các số liệu này có khiến cô mất nhiều thời gian không?”</w:t>
      </w:r>
    </w:p>
    <w:p w14:paraId="39E00AF8" w14:textId="77777777" w:rsidR="001E5457" w:rsidRDefault="00281F02">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khi nào trong quá trình ghi chép doanh thu hay hàng hóa có bị sai không khớp thực tế không ạ?Nếu có thì thường do những nguyên nhân gì vậy ạ”</w:t>
      </w:r>
    </w:p>
    <w:p w14:paraId="63119C57" w14:textId="77777777" w:rsidR="001E5457" w:rsidRDefault="00281F02">
      <w:pPr>
        <w:numPr>
          <w:ilvl w:val="0"/>
          <w:numId w:val="7"/>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“Cô có gặp khó khăn gì trong việc xem xét sản phẩm nào bán nhanh hay chậm không ạ?”</w:t>
      </w:r>
    </w:p>
    <w:p w14:paraId="35A7A40D"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TO-BE </w:t>
      </w:r>
    </w:p>
    <w:p w14:paraId="7B4D5685" w14:textId="77777777" w:rsidR="001E5457" w:rsidRDefault="00281F02">
      <w:pPr>
        <w:numPr>
          <w:ilvl w:val="0"/>
          <w:numId w:val="7"/>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có một hệ thống tự động báo cáo không biết cô mong muốn hệ thống sẽ cung cấp những thông tin nào nhất?”</w:t>
      </w:r>
    </w:p>
    <w:p w14:paraId="60FD1750" w14:textId="77777777" w:rsidR="001E5457" w:rsidRDefault="00281F02">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có muốn hệ thống sẽ tự động thống kê doanh thu, lợi nhuận theo từng ngày, từng tháng hay từng quý không ạ?”</w:t>
      </w:r>
    </w:p>
    <w:p w14:paraId="68744096" w14:textId="103A5A60" w:rsidR="001E5457" w:rsidRDefault="00281F02">
      <w:pPr>
        <w:numPr>
          <w:ilvl w:val="0"/>
          <w:numId w:val="7"/>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 có muốn hệ thống cho phép xem và so sánh doanh thu, lợi nhuận giữa các khoảng thời gian không ạ?”</w:t>
      </w:r>
    </w:p>
    <w:p w14:paraId="4EDEA33E" w14:textId="77777777" w:rsidR="001E5457" w:rsidRDefault="00281F02" w:rsidP="006E7A89">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YÊU CẦU PHI CHỨC NĂNG</w:t>
      </w:r>
    </w:p>
    <w:p w14:paraId="4E2958D0" w14:textId="29E9BC78" w:rsidR="001E5457" w:rsidRDefault="006E7A89">
      <w:pPr>
        <w:numPr>
          <w:ilvl w:val="0"/>
          <w:numId w:val="8"/>
        </w:numPr>
        <w:spacing w:before="240" w:after="24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HIỆU NĂNG</w:t>
      </w:r>
    </w:p>
    <w:p w14:paraId="234114DB"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AS-IS </w:t>
      </w:r>
    </w:p>
    <w:p w14:paraId="12C9E19D" w14:textId="77777777" w:rsidR="001E5457" w:rsidRDefault="00281F02">
      <w:pPr>
        <w:numPr>
          <w:ilvl w:val="0"/>
          <w:numId w:val="9"/>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“Hiện tại, khi tính tiền hay kiểm tra một món hàng còn hay hết, cô thường mất khoảng bao lâu ạ?”</w:t>
      </w:r>
    </w:p>
    <w:p w14:paraId="65E10585" w14:textId="6C8457EA" w:rsidR="001E5457" w:rsidRDefault="00281F02">
      <w:pPr>
        <w:numPr>
          <w:ilvl w:val="0"/>
          <w:numId w:val="9"/>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“Vào giờ đông khách nhất trong ngày, cô ước chừng có khoảng bao nhiêu khách cùng đứng chờ tính tiền một lúc ạ?”</w:t>
      </w:r>
    </w:p>
    <w:p w14:paraId="049DB615" w14:textId="77777777" w:rsidR="001E5457" w:rsidRDefault="00281F02">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IMPROVEMENT </w:t>
      </w:r>
    </w:p>
    <w:p w14:paraId="315EF349" w14:textId="77777777" w:rsidR="001E5457" w:rsidRDefault="00281F02">
      <w:pPr>
        <w:numPr>
          <w:ilvl w:val="0"/>
          <w:numId w:val="9"/>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“Những lúc đông khách như vậy, cô có thấy bị chậm trễ, khách phải đợi lâu, hay dễ tính nhầm không ạ?”</w:t>
      </w:r>
    </w:p>
    <w:p w14:paraId="22A7FF14" w14:textId="77777777" w:rsidR="001E5457" w:rsidRDefault="00281F02">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TO-BE</w:t>
      </w:r>
    </w:p>
    <w:p w14:paraId="21F167A7" w14:textId="378F612A" w:rsidR="001E5457" w:rsidRDefault="00940F49">
      <w:pPr>
        <w:numPr>
          <w:ilvl w:val="0"/>
          <w:numId w:val="9"/>
        </w:numPr>
        <w:spacing w:before="240" w:line="360" w:lineRule="auto"/>
        <w:jc w:val="both"/>
        <w:rPr>
          <w:rFonts w:ascii="Times New Roman" w:eastAsia="Times New Roman" w:hAnsi="Times New Roman" w:cs="Times New Roman"/>
          <w:sz w:val="26"/>
          <w:szCs w:val="26"/>
        </w:rPr>
      </w:pPr>
      <w:r w:rsidRPr="00940F49">
        <w:rPr>
          <w:rFonts w:ascii="Times New Roman" w:eastAsia="Times New Roman" w:hAnsi="Times New Roman" w:cs="Times New Roman"/>
          <w:sz w:val="26"/>
          <w:szCs w:val="26"/>
        </w:rPr>
        <w:t>“</w:t>
      </w:r>
      <w:r w:rsidR="00281F02">
        <w:rPr>
          <w:rFonts w:ascii="Times New Roman" w:eastAsia="Times New Roman" w:hAnsi="Times New Roman" w:cs="Times New Roman"/>
          <w:sz w:val="26"/>
          <w:szCs w:val="26"/>
        </w:rPr>
        <w:t>Nếu có phần mềm hỗ trợ, cô mong khi bấm tính tiền hoặc tra một món hàng, máy phản hồi nhanh cỡ nào thì cô thấy hài lòng</w:t>
      </w:r>
      <w:r w:rsidR="007B137F" w:rsidRPr="00735EE2">
        <w:rPr>
          <w:rFonts w:ascii="Times New Roman" w:eastAsia="Times New Roman" w:hAnsi="Times New Roman" w:cs="Times New Roman"/>
          <w:sz w:val="26"/>
          <w:szCs w:val="26"/>
        </w:rPr>
        <w:t xml:space="preserve"> ạ (</w:t>
      </w:r>
      <w:r w:rsidR="00281F02">
        <w:rPr>
          <w:rFonts w:ascii="Times New Roman" w:eastAsia="Times New Roman" w:hAnsi="Times New Roman" w:cs="Times New Roman"/>
          <w:sz w:val="26"/>
          <w:szCs w:val="26"/>
        </w:rPr>
        <w:t>vài giây, hay càng nhanh càng tốt</w:t>
      </w:r>
      <w:r w:rsidR="007B137F" w:rsidRPr="00735EE2">
        <w:rPr>
          <w:rFonts w:ascii="Times New Roman" w:eastAsia="Times New Roman" w:hAnsi="Times New Roman" w:cs="Times New Roman"/>
          <w:sz w:val="26"/>
          <w:szCs w:val="26"/>
        </w:rPr>
        <w:t>)</w:t>
      </w:r>
      <w:r w:rsidR="00281F02">
        <w:rPr>
          <w:rFonts w:ascii="Times New Roman" w:eastAsia="Times New Roman" w:hAnsi="Times New Roman" w:cs="Times New Roman"/>
          <w:sz w:val="26"/>
          <w:szCs w:val="26"/>
        </w:rPr>
        <w:t>?</w:t>
      </w:r>
      <w:r w:rsidRPr="00940F49">
        <w:rPr>
          <w:rFonts w:ascii="Times New Roman" w:eastAsia="Times New Roman" w:hAnsi="Times New Roman" w:cs="Times New Roman"/>
          <w:sz w:val="26"/>
          <w:szCs w:val="26"/>
        </w:rPr>
        <w:t>”</w:t>
      </w:r>
    </w:p>
    <w:p w14:paraId="45222CC9" w14:textId="4037AAEF" w:rsidR="001E5457" w:rsidRDefault="006E7A89">
      <w:pPr>
        <w:numPr>
          <w:ilvl w:val="0"/>
          <w:numId w:val="8"/>
        </w:numPr>
        <w:spacing w:after="24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TÍNH SẴN SÀNG VÀ ĐỘ TIN CẬY</w:t>
      </w:r>
    </w:p>
    <w:p w14:paraId="4B1D00EC"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AS-IS </w:t>
      </w:r>
    </w:p>
    <w:p w14:paraId="32B938C6" w14:textId="77777777" w:rsidR="001E5457" w:rsidRDefault="00281F02">
      <w:pPr>
        <w:numPr>
          <w:ilvl w:val="0"/>
          <w:numId w:val="10"/>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w:t>
      </w:r>
      <w:r>
        <w:rPr>
          <w:rFonts w:ascii="Times New Roman" w:eastAsia="Times New Roman" w:hAnsi="Times New Roman" w:cs="Times New Roman"/>
          <w:sz w:val="26"/>
          <w:szCs w:val="26"/>
        </w:rPr>
        <w:t>Hiện giờ sổ sách, giấy tờ ghi chép của cô được cất giữ ở đâu? Nếu chẳng may bị ướt, mất, hay thất lạc, cô có cách nào để lấy lại thông tin không ạ?”</w:t>
      </w:r>
    </w:p>
    <w:p w14:paraId="06C3D202" w14:textId="77777777" w:rsidR="001E5457" w:rsidRDefault="00281F02">
      <w:pPr>
        <w:numPr>
          <w:ilvl w:val="0"/>
          <w:numId w:val="10"/>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“Cửa hàng mình hiện tại có dùng mạng Internet (Wifi/4G) không và có hay đôi khi bị mất mạng, cúp điện không ạ?”</w:t>
      </w:r>
    </w:p>
    <w:p w14:paraId="215C548B"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IMPROVEMENT</w:t>
      </w:r>
    </w:p>
    <w:p w14:paraId="6E242CB7" w14:textId="77777777" w:rsidR="001E5457" w:rsidRDefault="00281F02">
      <w:pPr>
        <w:numPr>
          <w:ilvl w:val="0"/>
          <w:numId w:val="10"/>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Cô có từng lo lắng về việc lỡ mất dữ liệu bán hàng, hoặc gặp khó khăn gì khi cúp điện, mất mạng giữa lúc đang bán hàng không ạ?”</w:t>
      </w:r>
    </w:p>
    <w:p w14:paraId="7CD4489C" w14:textId="77777777" w:rsidR="001E5457" w:rsidRDefault="00281F02">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TO-BE</w:t>
      </w:r>
    </w:p>
    <w:p w14:paraId="76F28AAB" w14:textId="77777777" w:rsidR="001E5457" w:rsidRDefault="00281F02">
      <w:pPr>
        <w:numPr>
          <w:ilvl w:val="0"/>
          <w:numId w:val="10"/>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“Cửa hàng mình mở cửa trong khung giờ nào? Cô có cần phần mềm chạy được suốt cả ngày lẫn tối (24/7) không, hay chỉ cần hoạt động tốt trong giờ bán hàng là đủ ạ?”</w:t>
      </w:r>
    </w:p>
    <w:p w14:paraId="51BEC804" w14:textId="77777777" w:rsidR="001E5457" w:rsidRDefault="00281F02">
      <w:pPr>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chẳng may mất mạng hoặc cúp điện đột xuất, cô có muốn máy vẫn cho ghi tạm hóa đơn, rồi khi có mạng lại thì tự động cập nhật không ạ?”</w:t>
      </w:r>
    </w:p>
    <w:p w14:paraId="1F0C3213" w14:textId="77777777" w:rsidR="001E5457" w:rsidRDefault="00281F02">
      <w:pPr>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mong muốn dữ liệu được sao lưu (lưu dự phòng) theo tần suất nào. Ví dụ: cuối mỗi ngày, hay mỗi tuần một lần để yên tâm không sợ mất thông tin ạ?”</w:t>
      </w:r>
    </w:p>
    <w:p w14:paraId="31E9B69B" w14:textId="0FED3FEF" w:rsidR="001E5457" w:rsidRDefault="006E7A89">
      <w:pPr>
        <w:numPr>
          <w:ilvl w:val="0"/>
          <w:numId w:val="8"/>
        </w:numPr>
        <w:spacing w:after="24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BẢO MẬT</w:t>
      </w:r>
    </w:p>
    <w:p w14:paraId="6E0F1885"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AS-IS </w:t>
      </w:r>
    </w:p>
    <w:p w14:paraId="542C99B4" w14:textId="77777777" w:rsidR="001E5457" w:rsidRDefault="00281F02">
      <w:pPr>
        <w:numPr>
          <w:ilvl w:val="0"/>
          <w:numId w:val="11"/>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Hiện tại tiền bạc và sổ sách của cửa hàng, cô có cất giữ riêng, khóa lại hay chỉ mình cô được xem không ạ?”</w:t>
      </w:r>
    </w:p>
    <w:p w14:paraId="4E11841A"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IMPROVEMENT</w:t>
      </w:r>
    </w:p>
    <w:p w14:paraId="1105C100" w14:textId="77777777" w:rsidR="001E5457" w:rsidRDefault="00281F02">
      <w:pPr>
        <w:numPr>
          <w:ilvl w:val="0"/>
          <w:numId w:val="11"/>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Cô có lo ngại điều gì về việc người khác xem được thông tin doanh thu, hoặc chỉnh sửa sổ sách khi không phải là mình không ạ?”</w:t>
      </w:r>
    </w:p>
    <w:p w14:paraId="24C9D187" w14:textId="77777777" w:rsidR="001E5457" w:rsidRDefault="00281F02">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TO-BE</w:t>
      </w:r>
    </w:p>
    <w:p w14:paraId="6D77E82E" w14:textId="05D799F5" w:rsidR="001E5457" w:rsidRDefault="00281F02">
      <w:pPr>
        <w:numPr>
          <w:ilvl w:val="0"/>
          <w:numId w:val="11"/>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dùng phần mềm, cô muốn đăng nhập bằng cách nào cho dễ nhớ, dễ thao tác nhất </w:t>
      </w:r>
      <w:r w:rsidR="007B137F" w:rsidRPr="00735EE2">
        <w:rPr>
          <w:rFonts w:ascii="Times New Roman" w:eastAsia="Times New Roman" w:hAnsi="Times New Roman" w:cs="Times New Roman"/>
          <w:sz w:val="26"/>
          <w:szCs w:val="26"/>
        </w:rPr>
        <w:t>như</w:t>
      </w:r>
      <w:r>
        <w:rPr>
          <w:rFonts w:ascii="Times New Roman" w:eastAsia="Times New Roman" w:hAnsi="Times New Roman" w:cs="Times New Roman"/>
          <w:sz w:val="26"/>
          <w:szCs w:val="26"/>
        </w:rPr>
        <w:t xml:space="preserve"> gõ mật khẩu, hay dùng vân tay/khuôn mặt trên điện thoại như cô hay dùng ạ?”</w:t>
      </w:r>
    </w:p>
    <w:p w14:paraId="2C131922" w14:textId="662B7619" w:rsidR="001E5457" w:rsidRDefault="00281F02">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“Sau này nếu có thêm nhân viên (thu ngân, người kiểm hàng...), cô có muốn mỗi người chỉ được làm đúng phần việc của mình thôi không </w:t>
      </w:r>
      <w:r w:rsidR="007B137F" w:rsidRPr="00735EE2">
        <w:rPr>
          <w:rFonts w:ascii="Times New Roman" w:eastAsia="Times New Roman" w:hAnsi="Times New Roman" w:cs="Times New Roman"/>
          <w:sz w:val="26"/>
          <w:szCs w:val="26"/>
        </w:rPr>
        <w:t>(</w:t>
      </w:r>
      <w:r>
        <w:rPr>
          <w:rFonts w:ascii="Times New Roman" w:eastAsia="Times New Roman" w:hAnsi="Times New Roman" w:cs="Times New Roman"/>
          <w:sz w:val="26"/>
          <w:szCs w:val="26"/>
        </w:rPr>
        <w:t>ví dụ nhân viên bán hàng thì không xem được báo cáo doanh thu tổng, chỉ có cô mới xem được</w:t>
      </w:r>
      <w:r w:rsidR="007B137F" w:rsidRPr="00735EE2">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p>
    <w:p w14:paraId="73B800E5" w14:textId="77777777" w:rsidR="001E5457" w:rsidRDefault="00281F02">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sau này có nhân viên nghỉ việc, cô có cần phần mềm khóa quyền truy cập của người đó ngay lập tức không ạ?”</w:t>
      </w:r>
    </w:p>
    <w:p w14:paraId="75073F55" w14:textId="63E37D5C" w:rsidR="001E5457" w:rsidRDefault="00281F02">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 có muốn phần mềm ghi lại việc ai đã đăng nhập, đã thao tác gì và lúc nào không để lỡ có sai sót thì mình biết được nguyên </w:t>
      </w:r>
      <w:r w:rsidR="007B137F" w:rsidRPr="00735EE2">
        <w:rPr>
          <w:rFonts w:ascii="Times New Roman" w:eastAsia="Times New Roman" w:hAnsi="Times New Roman" w:cs="Times New Roman"/>
          <w:sz w:val="26"/>
          <w:szCs w:val="26"/>
        </w:rPr>
        <w:t>nhân</w:t>
      </w:r>
      <w:r>
        <w:rPr>
          <w:rFonts w:ascii="Times New Roman" w:eastAsia="Times New Roman" w:hAnsi="Times New Roman" w:cs="Times New Roman"/>
          <w:sz w:val="26"/>
          <w:szCs w:val="26"/>
        </w:rPr>
        <w:t>?”</w:t>
      </w:r>
    </w:p>
    <w:p w14:paraId="3215A0AF" w14:textId="57B556AE" w:rsidR="001E5457" w:rsidRDefault="006E7A89">
      <w:pPr>
        <w:numPr>
          <w:ilvl w:val="0"/>
          <w:numId w:val="8"/>
        </w:numPr>
        <w:spacing w:after="24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DỄ DÙNG</w:t>
      </w:r>
    </w:p>
    <w:p w14:paraId="02C21658" w14:textId="77777777" w:rsidR="001E5457" w:rsidRDefault="00281F02">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AS-IS</w:t>
      </w:r>
    </w:p>
    <w:p w14:paraId="6ADFED5B" w14:textId="77777777" w:rsidR="001E5457" w:rsidRDefault="00281F02">
      <w:pPr>
        <w:numPr>
          <w:ilvl w:val="0"/>
          <w:numId w:val="12"/>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mất khoảng bao lâu để tính xong cho một khách mua nhiều món ạ?"</w:t>
      </w:r>
    </w:p>
    <w:p w14:paraId="2BA1AF87" w14:textId="77777777" w:rsidR="001E5457" w:rsidRDefault="00281F02">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có phải nhớ giá từng món trong đầu không, hay có ghi giá ở đâu để tra?”</w:t>
      </w:r>
    </w:p>
    <w:p w14:paraId="74D794FF" w14:textId="77777777" w:rsidR="001E5457" w:rsidRDefault="00281F02">
      <w:pPr>
        <w:numPr>
          <w:ilvl w:val="0"/>
          <w:numId w:val="12"/>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“Mắt cô nhìn giá, nhìn số trên sổ/máy tính bỏ túi có rõ không, có bị mỏi mắt không?”</w:t>
      </w:r>
    </w:p>
    <w:p w14:paraId="0D7BFB5E"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IMPROVEMENT </w:t>
      </w:r>
    </w:p>
    <w:p w14:paraId="6866FB05" w14:textId="77777777" w:rsidR="001E5457" w:rsidRDefault="00281F02">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Lúc đông khách, cô có bị rối, tính sai tiền, thối nhầm tiền không?”</w:t>
      </w:r>
    </w:p>
    <w:p w14:paraId="51B8DFA8" w14:textId="77777777" w:rsidR="001E5457" w:rsidRDefault="00281F02">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“Cảm nghĩ của cô khi thấy tiệm khác dùng máy tính tiền như thế nào ạ?”</w:t>
      </w:r>
    </w:p>
    <w:p w14:paraId="3C691F00"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TO-BE</w:t>
      </w:r>
    </w:p>
    <w:p w14:paraId="27D71D37" w14:textId="77777777" w:rsidR="001E5457" w:rsidRDefault="00281F02">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Lỡ bấm nhầm, cô muốn máy báo liền hay tự sửa giùm cô ạ?”</w:t>
      </w:r>
    </w:p>
    <w:p w14:paraId="02889522" w14:textId="77777777" w:rsidR="001E5457" w:rsidRDefault="00281F02">
      <w:pPr>
        <w:numPr>
          <w:ilvl w:val="0"/>
          <w:numId w:val="1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có muốn máy đọc to số tiền hay hiện số thật lớn để cô dễ nhìn không?”</w:t>
      </w:r>
    </w:p>
    <w:p w14:paraId="4CCDFE23" w14:textId="29058EF6" w:rsidR="001E5457" w:rsidRDefault="006E7A89">
      <w:pPr>
        <w:numPr>
          <w:ilvl w:val="0"/>
          <w:numId w:val="8"/>
        </w:numPr>
        <w:spacing w:after="24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DỄ SỬA VÀ MỞ RỘNG</w:t>
      </w:r>
    </w:p>
    <w:p w14:paraId="159B54D2"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AS-IS</w:t>
      </w:r>
    </w:p>
    <w:p w14:paraId="0311A714" w14:textId="77777777" w:rsidR="001E5457" w:rsidRDefault="00281F02">
      <w:pPr>
        <w:numPr>
          <w:ilvl w:val="0"/>
          <w:numId w:val="13"/>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Khi có hàng mới hay đổi giá, cô cập nhật vào sổ/máy hiện tại như thế nào ạ?”</w:t>
      </w:r>
    </w:p>
    <w:p w14:paraId="574352E0" w14:textId="77777777" w:rsidR="001E5457" w:rsidRDefault="00281F02">
      <w:pPr>
        <w:numPr>
          <w:ilvl w:val="0"/>
          <w:numId w:val="13"/>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ghi sổ bị sai, cô sửa lại bằng cách nào (gạch bỏ, viết lại cả trang...)?”</w:t>
      </w:r>
    </w:p>
    <w:p w14:paraId="4CCF4673"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IMPROVEMENT</w:t>
      </w:r>
    </w:p>
    <w:p w14:paraId="46CE89E9" w14:textId="77777777" w:rsidR="001E5457" w:rsidRDefault="00281F02">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Cô có thấy bất tiện khi sửa giá, thêm mặt hàng vào sổ hiện tại không?”</w:t>
      </w:r>
    </w:p>
    <w:p w14:paraId="7C8D8B34" w14:textId="77777777" w:rsidR="001E5457" w:rsidRDefault="00281F02">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có bao giờ muốn thêm sổ mới, thêm cách ghi chép mà thấy ngại vì rắc rối không?”</w:t>
      </w:r>
    </w:p>
    <w:p w14:paraId="5D2248BE"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TO-BE</w:t>
      </w:r>
    </w:p>
    <w:p w14:paraId="074D8ECC" w14:textId="77777777" w:rsidR="001E5457" w:rsidRDefault="00281F02">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w:t>
      </w:r>
      <w:r>
        <w:rPr>
          <w:rFonts w:ascii="Times New Roman" w:eastAsia="Times New Roman" w:hAnsi="Times New Roman" w:cs="Times New Roman"/>
          <w:sz w:val="26"/>
          <w:szCs w:val="26"/>
        </w:rPr>
        <w:t>Cô có muốn thêm chức năng như nhắc nợ khách quen, tích điểm, hay nhắc hàng sắp hết hạn không?”</w:t>
      </w:r>
    </w:p>
    <w:p w14:paraId="456BDF8E" w14:textId="77777777" w:rsidR="001E5457" w:rsidRDefault="00281F02">
      <w:pPr>
        <w:numPr>
          <w:ilvl w:val="0"/>
          <w:numId w:val="1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 nghĩ như thế nào nếu hệ thống cho phép việc con cháu cô muốn phụ quản lý tiệm từ xa sau này ạ?”</w:t>
      </w:r>
    </w:p>
    <w:p w14:paraId="566C344F" w14:textId="1E97BAE5" w:rsidR="001E5457" w:rsidRDefault="006E7A89">
      <w:pPr>
        <w:numPr>
          <w:ilvl w:val="0"/>
          <w:numId w:val="8"/>
        </w:numPr>
        <w:spacing w:after="24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KHẢ NĂNG TƯƠNG THÍCH</w:t>
      </w:r>
    </w:p>
    <w:p w14:paraId="101F9FDB"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AS-IS</w:t>
      </w:r>
    </w:p>
    <w:p w14:paraId="28445047" w14:textId="77777777" w:rsidR="001E5457" w:rsidRDefault="00281F02">
      <w:pPr>
        <w:numPr>
          <w:ilvl w:val="0"/>
          <w:numId w:val="14"/>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Tiệm cô hiện có máy in hóa đơn, máy quét mã vạch gì không, hay chỉ ghi tay?”</w:t>
      </w:r>
    </w:p>
    <w:p w14:paraId="5FC884B7" w14:textId="77777777" w:rsidR="001E5457" w:rsidRDefault="00281F02">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trả tiền mặt hay chuyển khoản là chính? Cô đối chiếu tiền mặt với sổ sách như thế nào?”</w:t>
      </w:r>
    </w:p>
    <w:p w14:paraId="2DFF2215"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IMPROVEMENT</w:t>
      </w:r>
    </w:p>
    <w:p w14:paraId="2FCB47A3" w14:textId="77777777" w:rsidR="001E5457" w:rsidRDefault="00281F02">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Cô đã từng gặp khó khăn khi khách chuyển khoản mà không đối chiếu được với sổ sách hay chưa? Cô đã xử lý như thế nào ạ?”</w:t>
      </w:r>
    </w:p>
    <w:p w14:paraId="109CF21E"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TO-BE</w:t>
      </w:r>
    </w:p>
    <w:p w14:paraId="77CF67D8" w14:textId="06AE9FA5" w:rsidR="001E5457" w:rsidRDefault="00281F02">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 có muốn hệ thống nhận được chuyển khoản Momo/ZaloPay/ngân hàng luôn, tự động ghi vào </w:t>
      </w:r>
      <w:r w:rsidR="00551706" w:rsidRPr="00735EE2">
        <w:rPr>
          <w:rFonts w:ascii="Times New Roman" w:eastAsia="Times New Roman" w:hAnsi="Times New Roman" w:cs="Times New Roman"/>
          <w:sz w:val="26"/>
          <w:szCs w:val="26"/>
        </w:rPr>
        <w:t>hệ thống</w:t>
      </w:r>
      <w:r>
        <w:rPr>
          <w:rFonts w:ascii="Times New Roman" w:eastAsia="Times New Roman" w:hAnsi="Times New Roman" w:cs="Times New Roman"/>
          <w:sz w:val="26"/>
          <w:szCs w:val="26"/>
        </w:rPr>
        <w:t xml:space="preserve"> không?”</w:t>
      </w:r>
    </w:p>
    <w:p w14:paraId="6ACFB570" w14:textId="079F513B" w:rsidR="001E5457" w:rsidRDefault="006E7A89">
      <w:pPr>
        <w:numPr>
          <w:ilvl w:val="0"/>
          <w:numId w:val="8"/>
        </w:numPr>
        <w:spacing w:after="24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lang w:val="en-US"/>
        </w:rPr>
        <w:t xml:space="preserve">TÍNH </w:t>
      </w:r>
      <w:r>
        <w:rPr>
          <w:rFonts w:ascii="Times New Roman" w:eastAsia="Times New Roman" w:hAnsi="Times New Roman" w:cs="Times New Roman"/>
          <w:b/>
          <w:bCs/>
          <w:sz w:val="26"/>
          <w:szCs w:val="26"/>
        </w:rPr>
        <w:t>DI ĐỘNG</w:t>
      </w:r>
    </w:p>
    <w:p w14:paraId="3D708026" w14:textId="77777777" w:rsidR="001E5457" w:rsidRDefault="00281F02">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AS-IS</w:t>
      </w:r>
    </w:p>
    <w:p w14:paraId="1FF11264" w14:textId="77777777" w:rsidR="001E5457" w:rsidRDefault="00281F02">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“Sổ sách, dữ liệu bán hàng hiện giờ có mang theo hay xem được khi cô không ở tiệm không?”</w:t>
      </w:r>
    </w:p>
    <w:p w14:paraId="7E5B3EF8" w14:textId="77777777" w:rsidR="001E5457" w:rsidRDefault="00281F02">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“Sổ sách của cô hiện để ở đâu, có sợ bị thất lạc, mất, cháy, ướt không?”</w:t>
      </w:r>
    </w:p>
    <w:p w14:paraId="0D8BBC96"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IMPROVEMENT</w:t>
      </w:r>
    </w:p>
    <w:p w14:paraId="44CE9026" w14:textId="77777777" w:rsidR="001E5457" w:rsidRDefault="00281F02">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Cô có từng gặp khó khăn gì vì không mang theo sổ, hay mất/hư sổ sách mà tiếc dữ liệu ạ?”</w:t>
      </w:r>
    </w:p>
    <w:p w14:paraId="437CCA7C" w14:textId="77777777" w:rsidR="001E5457" w:rsidRDefault="00281F02">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TO-BE</w:t>
      </w:r>
    </w:p>
    <w:p w14:paraId="2570D83B" w14:textId="77777777" w:rsidR="001E5457" w:rsidRDefault="00281F02">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Cô có muốn xem doanh thu, sổ sách dù đang ở nhà, đang đi chợ, hay đi khám bệnh không?”</w:t>
      </w:r>
    </w:p>
    <w:p w14:paraId="75241976" w14:textId="21EDE493" w:rsidR="001E5457" w:rsidRDefault="00281F02">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“Lỡ mất mạng vẫn bán được, có mạng lại thì cập nhật sau</w:t>
      </w:r>
      <w:r w:rsidR="007B137F" w:rsidRPr="00735EE2">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cô thấy cần không?”</w:t>
      </w:r>
    </w:p>
    <w:p w14:paraId="04F1AF65" w14:textId="77777777" w:rsidR="001E5457" w:rsidRDefault="00281F02">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đổi điện thoại/máy tính, cô có muốn lấy lại dữ liệu dễ dàng, khỏi làm lại từ đầu không?”</w:t>
      </w:r>
    </w:p>
    <w:p w14:paraId="46E25BFB" w14:textId="77777777" w:rsidR="001E5457" w:rsidRDefault="001E5457">
      <w:pPr>
        <w:spacing w:line="360" w:lineRule="auto"/>
        <w:ind w:left="566"/>
        <w:jc w:val="both"/>
        <w:rPr>
          <w:rFonts w:ascii="Times New Roman" w:eastAsia="Times New Roman" w:hAnsi="Times New Roman" w:cs="Times New Roman"/>
          <w:b/>
          <w:bCs/>
          <w:sz w:val="26"/>
          <w:szCs w:val="26"/>
        </w:rPr>
      </w:pPr>
    </w:p>
    <w:sectPr w:rsidR="001E5457" w:rsidSect="00A86D05">
      <w:footerReference w:type="default" r:id="rId8"/>
      <w:pgSz w:w="11909" w:h="16834"/>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8EDA6" w14:textId="77777777" w:rsidR="00A4109C" w:rsidRDefault="00A4109C">
      <w:pPr>
        <w:spacing w:line="240" w:lineRule="auto"/>
      </w:pPr>
      <w:r>
        <w:separator/>
      </w:r>
    </w:p>
  </w:endnote>
  <w:endnote w:type="continuationSeparator" w:id="0">
    <w:p w14:paraId="3BBD329D" w14:textId="77777777" w:rsidR="00A4109C" w:rsidRDefault="00A410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0DFE7F81-239F-4850-8D24-6B8666304B37}"/>
  </w:font>
  <w:font w:name="Cambria">
    <w:panose1 w:val="02040503050406030204"/>
    <w:charset w:val="00"/>
    <w:family w:val="roman"/>
    <w:pitch w:val="variable"/>
    <w:sig w:usb0="E00006FF" w:usb1="420024FF" w:usb2="02000000" w:usb3="00000000" w:csb0="0000019F" w:csb1="00000000"/>
    <w:embedRegular r:id="rId2" w:fontKey="{7B2702CE-73E5-4D17-9929-783D8AEEA2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225979862"/>
      <w:docPartObj>
        <w:docPartGallery w:val="Page Numbers (Bottom of Page)"/>
        <w:docPartUnique/>
      </w:docPartObj>
    </w:sdtPr>
    <w:sdtEndPr>
      <w:rPr>
        <w:noProof/>
      </w:rPr>
    </w:sdtEndPr>
    <w:sdtContent>
      <w:p w14:paraId="2077E7DC" w14:textId="21C70192" w:rsidR="006E7A89" w:rsidRPr="006E7A89" w:rsidRDefault="006E7A89">
        <w:pPr>
          <w:pStyle w:val="Footer"/>
          <w:jc w:val="right"/>
          <w:rPr>
            <w:rFonts w:ascii="Times New Roman" w:hAnsi="Times New Roman" w:cs="Times New Roman"/>
          </w:rPr>
        </w:pPr>
        <w:r w:rsidRPr="006E7A89">
          <w:rPr>
            <w:rFonts w:ascii="Times New Roman" w:hAnsi="Times New Roman" w:cs="Times New Roman"/>
          </w:rPr>
          <w:fldChar w:fldCharType="begin"/>
        </w:r>
        <w:r w:rsidRPr="006E7A89">
          <w:rPr>
            <w:rFonts w:ascii="Times New Roman" w:hAnsi="Times New Roman" w:cs="Times New Roman"/>
          </w:rPr>
          <w:instrText xml:space="preserve"> PAGE   \* MERGEFORMAT </w:instrText>
        </w:r>
        <w:r w:rsidRPr="006E7A89">
          <w:rPr>
            <w:rFonts w:ascii="Times New Roman" w:hAnsi="Times New Roman" w:cs="Times New Roman"/>
          </w:rPr>
          <w:fldChar w:fldCharType="separate"/>
        </w:r>
        <w:r w:rsidRPr="006E7A89">
          <w:rPr>
            <w:rFonts w:ascii="Times New Roman" w:hAnsi="Times New Roman" w:cs="Times New Roman"/>
            <w:noProof/>
          </w:rPr>
          <w:t>2</w:t>
        </w:r>
        <w:r w:rsidRPr="006E7A89">
          <w:rPr>
            <w:rFonts w:ascii="Times New Roman" w:hAnsi="Times New Roman" w:cs="Times New Roman"/>
            <w:noProof/>
          </w:rPr>
          <w:fldChar w:fldCharType="end"/>
        </w:r>
      </w:p>
    </w:sdtContent>
  </w:sdt>
  <w:p w14:paraId="0988B602" w14:textId="77777777" w:rsidR="006E7A89" w:rsidRDefault="006E7A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09397" w14:textId="77777777" w:rsidR="00A4109C" w:rsidRDefault="00A4109C">
      <w:r>
        <w:separator/>
      </w:r>
    </w:p>
  </w:footnote>
  <w:footnote w:type="continuationSeparator" w:id="0">
    <w:p w14:paraId="637E80D2" w14:textId="77777777" w:rsidR="00A4109C" w:rsidRDefault="00A41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B5E306ED"/>
    <w:multiLevelType w:val="multilevel"/>
    <w:tmpl w:val="B5E306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BF205925"/>
    <w:multiLevelType w:val="multilevel"/>
    <w:tmpl w:val="BF205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C8879AEF"/>
    <w:multiLevelType w:val="multilevel"/>
    <w:tmpl w:val="C8879AE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CF092B84"/>
    <w:multiLevelType w:val="multilevel"/>
    <w:tmpl w:val="CF092B84"/>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F4B5D9F5"/>
    <w:multiLevelType w:val="multilevel"/>
    <w:tmpl w:val="F4B5D9F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053208E"/>
    <w:multiLevelType w:val="multilevel"/>
    <w:tmpl w:val="0053208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248C179"/>
    <w:multiLevelType w:val="multilevel"/>
    <w:tmpl w:val="0248C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3D62ECE"/>
    <w:multiLevelType w:val="multilevel"/>
    <w:tmpl w:val="03D62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5B654F3"/>
    <w:multiLevelType w:val="multilevel"/>
    <w:tmpl w:val="25B654F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A8F537B"/>
    <w:multiLevelType w:val="multilevel"/>
    <w:tmpl w:val="2A8F537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198157F"/>
    <w:multiLevelType w:val="multilevel"/>
    <w:tmpl w:val="BF205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D4DC07F"/>
    <w:multiLevelType w:val="multilevel"/>
    <w:tmpl w:val="4D4DC07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9ADCABA"/>
    <w:multiLevelType w:val="multilevel"/>
    <w:tmpl w:val="59ADC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A241D34"/>
    <w:multiLevelType w:val="multilevel"/>
    <w:tmpl w:val="5A241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2183CF9"/>
    <w:multiLevelType w:val="multilevel"/>
    <w:tmpl w:val="72183CF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4"/>
  </w:num>
  <w:num w:numId="3">
    <w:abstractNumId w:val="13"/>
  </w:num>
  <w:num w:numId="4">
    <w:abstractNumId w:val="2"/>
  </w:num>
  <w:num w:numId="5">
    <w:abstractNumId w:val="1"/>
  </w:num>
  <w:num w:numId="6">
    <w:abstractNumId w:val="8"/>
  </w:num>
  <w:num w:numId="7">
    <w:abstractNumId w:val="9"/>
  </w:num>
  <w:num w:numId="8">
    <w:abstractNumId w:val="15"/>
  </w:num>
  <w:num w:numId="9">
    <w:abstractNumId w:val="7"/>
  </w:num>
  <w:num w:numId="10">
    <w:abstractNumId w:val="0"/>
  </w:num>
  <w:num w:numId="11">
    <w:abstractNumId w:val="10"/>
  </w:num>
  <w:num w:numId="12">
    <w:abstractNumId w:val="14"/>
  </w:num>
  <w:num w:numId="13">
    <w:abstractNumId w:val="3"/>
  </w:num>
  <w:num w:numId="14">
    <w:abstractNumId w:val="12"/>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57"/>
    <w:rsid w:val="00024329"/>
    <w:rsid w:val="00050924"/>
    <w:rsid w:val="001E5457"/>
    <w:rsid w:val="001F1A5F"/>
    <w:rsid w:val="0025304B"/>
    <w:rsid w:val="00281F02"/>
    <w:rsid w:val="00495D9C"/>
    <w:rsid w:val="00551706"/>
    <w:rsid w:val="005B1B21"/>
    <w:rsid w:val="005B51B2"/>
    <w:rsid w:val="006E7A89"/>
    <w:rsid w:val="007054BB"/>
    <w:rsid w:val="00735EE2"/>
    <w:rsid w:val="007855EE"/>
    <w:rsid w:val="007B137F"/>
    <w:rsid w:val="007F6056"/>
    <w:rsid w:val="00940F49"/>
    <w:rsid w:val="00A4109C"/>
    <w:rsid w:val="00A86D05"/>
    <w:rsid w:val="00AA1EFB"/>
    <w:rsid w:val="00CE3B36"/>
    <w:rsid w:val="00DC1E3D"/>
    <w:rsid w:val="00DD4493"/>
    <w:rsid w:val="00EA326E"/>
    <w:rsid w:val="00F115DE"/>
    <w:rsid w:val="00F96E78"/>
    <w:rsid w:val="714B7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5E8586"/>
  <w15:docId w15:val="{ECC3A53D-FCC4-457E-AB94-660D9509B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Header">
    <w:name w:val="header"/>
    <w:basedOn w:val="Normal"/>
    <w:link w:val="HeaderChar"/>
    <w:rsid w:val="00A86D05"/>
    <w:pPr>
      <w:tabs>
        <w:tab w:val="center" w:pos="4680"/>
        <w:tab w:val="right" w:pos="9360"/>
      </w:tabs>
      <w:spacing w:line="240" w:lineRule="auto"/>
    </w:pPr>
  </w:style>
  <w:style w:type="character" w:customStyle="1" w:styleId="HeaderChar">
    <w:name w:val="Header Char"/>
    <w:basedOn w:val="DefaultParagraphFont"/>
    <w:link w:val="Header"/>
    <w:rsid w:val="00A86D05"/>
    <w:rPr>
      <w:sz w:val="22"/>
      <w:szCs w:val="22"/>
      <w:lang w:val="vi"/>
    </w:rPr>
  </w:style>
  <w:style w:type="paragraph" w:styleId="Footer">
    <w:name w:val="footer"/>
    <w:basedOn w:val="Normal"/>
    <w:link w:val="FooterChar"/>
    <w:uiPriority w:val="99"/>
    <w:rsid w:val="00A86D05"/>
    <w:pPr>
      <w:tabs>
        <w:tab w:val="center" w:pos="4680"/>
        <w:tab w:val="right" w:pos="9360"/>
      </w:tabs>
      <w:spacing w:line="240" w:lineRule="auto"/>
    </w:pPr>
  </w:style>
  <w:style w:type="character" w:customStyle="1" w:styleId="FooterChar">
    <w:name w:val="Footer Char"/>
    <w:basedOn w:val="DefaultParagraphFont"/>
    <w:link w:val="Footer"/>
    <w:uiPriority w:val="99"/>
    <w:rsid w:val="00A86D05"/>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155092">
      <w:bodyDiv w:val="1"/>
      <w:marLeft w:val="0"/>
      <w:marRight w:val="0"/>
      <w:marTop w:val="0"/>
      <w:marBottom w:val="0"/>
      <w:divBdr>
        <w:top w:val="none" w:sz="0" w:space="0" w:color="auto"/>
        <w:left w:val="none" w:sz="0" w:space="0" w:color="auto"/>
        <w:bottom w:val="none" w:sz="0" w:space="0" w:color="auto"/>
        <w:right w:val="none" w:sz="0" w:space="0" w:color="auto"/>
      </w:divBdr>
      <w:divsChild>
        <w:div w:id="2014331222">
          <w:marLeft w:val="0"/>
          <w:marRight w:val="0"/>
          <w:marTop w:val="0"/>
          <w:marBottom w:val="0"/>
          <w:divBdr>
            <w:top w:val="none" w:sz="0" w:space="0" w:color="auto"/>
            <w:left w:val="none" w:sz="0" w:space="0" w:color="auto"/>
            <w:bottom w:val="none" w:sz="0" w:space="0" w:color="auto"/>
            <w:right w:val="none" w:sz="0" w:space="0" w:color="auto"/>
          </w:divBdr>
          <w:divsChild>
            <w:div w:id="147789799">
              <w:marLeft w:val="0"/>
              <w:marRight w:val="0"/>
              <w:marTop w:val="0"/>
              <w:marBottom w:val="0"/>
              <w:divBdr>
                <w:top w:val="none" w:sz="0" w:space="0" w:color="auto"/>
                <w:left w:val="none" w:sz="0" w:space="0" w:color="auto"/>
                <w:bottom w:val="none" w:sz="0" w:space="0" w:color="auto"/>
                <w:right w:val="none" w:sz="0" w:space="0" w:color="auto"/>
              </w:divBdr>
              <w:divsChild>
                <w:div w:id="19088320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126391689">
      <w:bodyDiv w:val="1"/>
      <w:marLeft w:val="0"/>
      <w:marRight w:val="0"/>
      <w:marTop w:val="0"/>
      <w:marBottom w:val="0"/>
      <w:divBdr>
        <w:top w:val="none" w:sz="0" w:space="0" w:color="auto"/>
        <w:left w:val="none" w:sz="0" w:space="0" w:color="auto"/>
        <w:bottom w:val="none" w:sz="0" w:space="0" w:color="auto"/>
        <w:right w:val="none" w:sz="0" w:space="0" w:color="auto"/>
      </w:divBdr>
      <w:divsChild>
        <w:div w:id="1822382913">
          <w:marLeft w:val="0"/>
          <w:marRight w:val="0"/>
          <w:marTop w:val="0"/>
          <w:marBottom w:val="0"/>
          <w:divBdr>
            <w:top w:val="none" w:sz="0" w:space="0" w:color="auto"/>
            <w:left w:val="none" w:sz="0" w:space="0" w:color="auto"/>
            <w:bottom w:val="none" w:sz="0" w:space="0" w:color="auto"/>
            <w:right w:val="none" w:sz="0" w:space="0" w:color="auto"/>
          </w:divBdr>
        </w:div>
        <w:div w:id="1739983914">
          <w:marLeft w:val="0"/>
          <w:marRight w:val="0"/>
          <w:marTop w:val="0"/>
          <w:marBottom w:val="0"/>
          <w:divBdr>
            <w:top w:val="none" w:sz="0" w:space="0" w:color="auto"/>
            <w:left w:val="none" w:sz="0" w:space="0" w:color="auto"/>
            <w:bottom w:val="none" w:sz="0" w:space="0" w:color="auto"/>
            <w:right w:val="none" w:sz="0" w:space="0" w:color="auto"/>
          </w:divBdr>
        </w:div>
      </w:divsChild>
    </w:div>
    <w:div w:id="1715814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2B9801-DACD-4E40-9E05-BE0E231D0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Nguyen Quoc Duy</cp:lastModifiedBy>
  <cp:revision>12</cp:revision>
  <dcterms:created xsi:type="dcterms:W3CDTF">2026-09-13T04:34:00Z</dcterms:created>
  <dcterms:modified xsi:type="dcterms:W3CDTF">2026-09-13T12:37:00Z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eyJoZGlkIjoiM2I0NGM0YWE3MTg0ZTk2ZjljMGEyN2RiMmFkMzBiNDgiLCJ1c2VySWQiOiIxMzkyMTE4NDY4NzExIn0=</vt:lpwstr>
  </property>
  <property fmtid="{D5CDD505-2E9C-101B-9397-08002B2CF9AE}" pid="3" name="KSOProductBuildVer">
    <vt:lpwstr>1033-12.1.0.28485</vt:lpwstr>
  </property>
  <property fmtid="{D5CDD505-2E9C-101B-9397-08002B2CF9AE}" pid="4" name="ICV">
    <vt:lpwstr>DCB25A3DFDE34684B8AFF6B4668F70FD_13</vt:lpwstr>
  </property>
</Properties>
</file>